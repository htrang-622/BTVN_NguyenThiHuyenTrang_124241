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FCF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BÀI TẬP 1</w:t>
      </w:r>
    </w:p>
    <w:p w14:paraId="10184213">
      <w:pPr>
        <w:rPr>
          <w:rFonts w:hint="default" w:ascii="Times New Roman" w:hAnsi="Times New Roman" w:cs="Times New Roman"/>
          <w:sz w:val="24"/>
          <w:szCs w:val="24"/>
        </w:rPr>
      </w:pPr>
    </w:p>
    <w:p w14:paraId="224CFF6B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Nếu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f(n) = Θ(g(n)) thì khẳng định nào sau đây luôn đúng?</w:t>
      </w:r>
    </w:p>
    <w:p w14:paraId="40688F4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= &gt; Đáp án :C. Cả A và B đúng</w:t>
      </w:r>
    </w:p>
    <w:p w14:paraId="4934907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 Giải thích: Theo định nghĩa của độ phức tạp tiệm cận, f(n) = Θ(g(n)) khi và chỉ khi f(n) = O(g(n)) và f(n) =Ω(g(n)).</w:t>
      </w:r>
    </w:p>
    <w:p w14:paraId="060F6AD7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Nếu f(n) = O(g(n)) và g(n) = O(f(n)) thì có thể kết luận gì về mối quan hệ giữa f(n) và g(n) ?</w:t>
      </w:r>
    </w:p>
    <w:p w14:paraId="2E8A2A15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=&gt; Kết luận: f(n) = Θ(g(n)) (hoặc g(n) =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Θ(f(n)))</w:t>
      </w:r>
    </w:p>
    <w:p w14:paraId="12947BE5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 Giải thích: Từ g(n) = O(f(n)), ta suy ra f(n) = Ω(g(n)). Kết hợp với f(n) = O(g(n)), ta có f(n) =Θ(g(n)).</w:t>
      </w:r>
    </w:p>
    <w:p w14:paraId="6381862E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 Xác định mối quan hệ chính xác giữa f(n)= 3n² + 10n và g(n) = n²:</w:t>
      </w:r>
    </w:p>
    <w:p w14:paraId="5883EE92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=&gt; kết luận: f(n) = Θ(g(n) (cụ thể là f(n) =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Θ(n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²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))</w:t>
      </w:r>
    </w:p>
    <w:p w14:paraId="70E30ED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- Giải thích: </w:t>
      </w:r>
    </w:p>
    <w:p w14:paraId="17C269BB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Bậc cao nhất của f(n) là n² , trùng với bậc với g(n)= n² .</w:t>
      </w:r>
    </w:p>
    <w:p w14:paraId="67C8C009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Tỷ số lim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ₙ</w:t>
      </w:r>
      <w:r>
        <w:rPr>
          <w:rFonts w:hint="default" w:ascii="Times New Roman" w:hAnsi="Times New Roman" w:cs="Times New Roman"/>
          <w:sz w:val="13"/>
          <w:szCs w:val="13"/>
          <w:lang w:val="vi-VN"/>
        </w:rPr>
        <w:t xml:space="preserve">→∞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f(n)/g(n)=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limₙ</w:t>
      </w:r>
      <w:r>
        <w:rPr>
          <w:rFonts w:hint="default" w:ascii="Times New Roman" w:hAnsi="Times New Roman" w:cs="Times New Roman"/>
          <w:sz w:val="13"/>
          <w:szCs w:val="13"/>
          <w:lang w:val="vi-VN"/>
        </w:rPr>
        <w:t xml:space="preserve">→∞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3n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² +10n/n² =3( là 1 hằng số dương). Do đó f(n) và g(n) tăng cùng tốc độ tiệm cận.</w:t>
      </w:r>
    </w:p>
    <w:p w14:paraId="7DD09FB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4562EE4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BÀI TẬP 2</w:t>
      </w:r>
    </w:p>
    <w:p w14:paraId="186173F1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321D0D2">
      <w:pPr>
        <w:numPr>
          <w:ilvl w:val="0"/>
          <w:numId w:val="1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Phân tích số lần thực hiện phép gán/phép cộng trong đoạn mã:</w:t>
      </w:r>
    </w:p>
    <w:p w14:paraId="7CEAFBC7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Phép gán ban đầu Sum &lt;- 0:1 lần</w:t>
      </w:r>
    </w:p>
    <w:p w14:paraId="28FCA330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Lệnh trong vòng lặp bên trong sum&lt;- sum + A[j] thực hiện: n(n +1)/2 lần</w:t>
      </w:r>
    </w:p>
    <w:p w14:paraId="09A28FC2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Số phép cộng thực hiện: n(n +1)/2 lần</w:t>
      </w:r>
    </w:p>
    <w:p w14:paraId="5693790C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Số phép gán trong vòng lặp n(n+1)/2 lần</w:t>
      </w:r>
    </w:p>
    <w:p w14:paraId="7D16AC29">
      <w:pPr>
        <w:numPr>
          <w:ilvl w:val="0"/>
          <w:numId w:val="1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Công thức tính tổng số phép toán theo n:</w:t>
      </w:r>
    </w:p>
    <w:p w14:paraId="3331CCC5">
      <w:pPr>
        <w:numPr>
          <w:ilvl w:val="0"/>
          <w:numId w:val="1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Nếu tính phép gán và cộng cơ bản: T(n) = 1+2*n(n+1)/2</w:t>
      </w:r>
    </w:p>
    <w:p w14:paraId="4FEFCC1B">
      <w:pPr>
        <w:numPr>
          <w:ilvl w:val="0"/>
          <w:numId w:val="1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Nếu đếm riêng tổng số phép gán + phép cộng : 1+ n(n+1) = n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² +n + 1</w:t>
      </w:r>
    </w:p>
    <w:p w14:paraId="3F40CC10">
      <w:pPr>
        <w:numPr>
          <w:ilvl w:val="0"/>
          <w:numId w:val="1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Xác định độ phức tạp tiệm cận theo ký hiệu O,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Ω,Θ</w:t>
      </w:r>
    </w:p>
    <w:p w14:paraId="390E31C4">
      <w:pPr>
        <w:numPr>
          <w:ilvl w:val="0"/>
          <w:numId w:val="1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Theo O: T(n) = O(n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² )</w:t>
      </w:r>
    </w:p>
    <w:p w14:paraId="4D0C5CE6">
      <w:pPr>
        <w:numPr>
          <w:ilvl w:val="0"/>
          <w:numId w:val="1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Theo Ω: T(n) = Ω(n² )</w:t>
      </w:r>
    </w:p>
    <w:p w14:paraId="3C2FFD4A">
      <w:pPr>
        <w:numPr>
          <w:ilvl w:val="0"/>
          <w:numId w:val="1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Theo Θ: T(n) = Θ(n² )</w:t>
      </w:r>
      <w:bookmarkStart w:id="0" w:name="_GoBack"/>
      <w:bookmarkEnd w:id="0"/>
    </w:p>
    <w:p w14:paraId="3D8C10C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5633D09">
      <w:pPr>
        <w:rPr>
          <w:rFonts w:hint="default"/>
        </w:rPr>
      </w:pPr>
    </w:p>
    <w:p w14:paraId="2F29D060"/>
    <w:p w14:paraId="747201D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2E730"/>
    <w:multiLevelType w:val="singleLevel"/>
    <w:tmpl w:val="8432E730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1">
    <w:nsid w:val="85058308"/>
    <w:multiLevelType w:val="singleLevel"/>
    <w:tmpl w:val="8505830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C1227F82"/>
    <w:multiLevelType w:val="singleLevel"/>
    <w:tmpl w:val="C1227F82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3">
    <w:nsid w:val="04735534"/>
    <w:multiLevelType w:val="singleLevel"/>
    <w:tmpl w:val="04735534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14">
    <w:nsid w:val="15704FAA"/>
    <w:multiLevelType w:val="singleLevel"/>
    <w:tmpl w:val="15704FAA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2E988C3E"/>
    <w:multiLevelType w:val="singleLevel"/>
    <w:tmpl w:val="2E988C3E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14"/>
  </w:num>
  <w:num w:numId="12">
    <w:abstractNumId w:val="0"/>
  </w:num>
  <w:num w:numId="13">
    <w:abstractNumId w:val="1"/>
  </w:num>
  <w:num w:numId="14">
    <w:abstractNumId w:val="2"/>
  </w:num>
  <w:num w:numId="15">
    <w:abstractNumId w:val="1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1448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76E7285A"/>
    <w:rsid w:val="7D11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anh"/>
    <w:basedOn w:val="1"/>
    <w:qFormat/>
    <w:uiPriority w:val="0"/>
    <w:pPr>
      <w:tabs>
        <w:tab w:val="right" w:leader="dot" w:pos="9071"/>
      </w:tabs>
      <w:ind w:leftChars="200"/>
    </w:pPr>
    <w:rPr>
      <w:rFonts w:ascii="Times New Roman" w:hAnsi="Times New Roman" w:eastAsia="Times New Roman" w:cs="Times New Roman"/>
      <w:bCs/>
      <w:sz w:val="20"/>
      <w:szCs w:val="28"/>
      <w:lang w:val="vi-VN"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2026-09-06T16:50:00Z</dcterms:created>
  <dc:creator>Trang Nguyễn</dc:creator>
  <cp:lastModifiedBy>Trang Nguyễn</cp:lastModifiedBy>
  <dcterms:modified xsi:type="dcterms:W3CDTF">2026-09-06T17:26:30Z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A715138E4EA74FB995BA6F9D050D56D2_11</vt:lpwstr>
  </property>
  <property fmtid="{D5CDD505-2E9C-101B-9397-08002B2CF9AE}" pid="4" name="KSOTemplateDocerSaveRecord">
    <vt:lpwstr>eyJoZGlkIjoiMzkwNTA4NzMzMjVhYWI1ODI2YWZlZjY1MjNkZGM3ZWIiLCJ1c2VySWQiOiIxMzkyMDAyNTYyOTA2In0=</vt:lpwstr>
  </property>
</Properties>
</file>